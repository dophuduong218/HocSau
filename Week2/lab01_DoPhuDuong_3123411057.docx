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77EAC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360" w:lineRule="auto"/>
        <w:rPr>
          <w:rFonts w:cs="Times New Roman"/>
          <w:sz w:val="28"/>
          <w:szCs w:val="28"/>
        </w:rPr>
      </w:pPr>
    </w:p>
    <w:p w14:paraId="108B22E3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TRƯỜNG ĐẠI HỌC SÀI GÒN</w:t>
      </w:r>
    </w:p>
    <w:p w14:paraId="72DA2C52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240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KHOA CÔNG NGHỆ THÔNG TIN</w:t>
      </w:r>
    </w:p>
    <w:p w14:paraId="48D5A016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360" w:lineRule="auto"/>
        <w:rPr>
          <w:rFonts w:cs="Times New Roman"/>
          <w:szCs w:val="26"/>
        </w:rPr>
      </w:pPr>
    </w:p>
    <w:p w14:paraId="126C2BEA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360" w:lineRule="auto"/>
        <w:rPr>
          <w:rFonts w:cs="Times New Roman"/>
          <w:szCs w:val="26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092960" cy="2092960"/>
            <wp:effectExtent l="0" t="0" r="2540" b="254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2092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C56C5A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360" w:lineRule="auto"/>
        <w:rPr>
          <w:rFonts w:cs="Times New Roman"/>
          <w:b/>
          <w:bCs/>
          <w:sz w:val="48"/>
          <w:szCs w:val="48"/>
        </w:rPr>
      </w:pPr>
    </w:p>
    <w:p w14:paraId="4920C0A8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240" w:lineRule="auto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Báo cáo</w:t>
      </w:r>
      <w:r>
        <w:rPr>
          <w:rFonts w:cs="Times New Roman"/>
          <w:sz w:val="28"/>
          <w:szCs w:val="28"/>
        </w:rPr>
        <w:t xml:space="preserve"> học phần </w:t>
      </w:r>
      <w:r>
        <w:rPr>
          <w:rFonts w:hint="default" w:cs="Times New Roman"/>
          <w:sz w:val="28"/>
          <w:szCs w:val="28"/>
          <w:lang w:val="en-US"/>
        </w:rPr>
        <w:t>học sâu</w:t>
      </w:r>
    </w:p>
    <w:p w14:paraId="183A6FF3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360" w:lineRule="auto"/>
        <w:jc w:val="center"/>
        <w:rPr>
          <w:rFonts w:hint="default" w:cs="Times New Roman"/>
          <w:b/>
          <w:bCs/>
          <w:color w:val="FF0000"/>
          <w:sz w:val="44"/>
          <w:szCs w:val="44"/>
          <w:lang w:val="en-US"/>
        </w:rPr>
      </w:pPr>
      <w:r>
        <w:rPr>
          <w:rFonts w:hint="default" w:cs="Times New Roman"/>
          <w:b/>
          <w:bCs/>
          <w:color w:val="FF0000"/>
          <w:sz w:val="44"/>
          <w:szCs w:val="44"/>
          <w:lang w:val="en-US"/>
        </w:rPr>
        <w:t>LÀM QUEN VỚI PYTORCH</w:t>
      </w:r>
    </w:p>
    <w:p w14:paraId="336C14D6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240" w:lineRule="auto"/>
        <w:ind w:firstLine="720" w:firstLineChars="0"/>
        <w:jc w:val="center"/>
        <w:rPr>
          <w:rFonts w:hint="default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Sinh viên thực hiện:</w:t>
      </w:r>
      <w:r>
        <w:rPr>
          <w:rFonts w:hint="default" w:cs="Times New Roman"/>
          <w:sz w:val="28"/>
          <w:szCs w:val="28"/>
          <w:lang w:val="en-US"/>
        </w:rPr>
        <w:t xml:space="preserve"> Đỗ Phú Dương</w:t>
      </w:r>
    </w:p>
    <w:p w14:paraId="14424420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240" w:lineRule="auto"/>
        <w:jc w:val="center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Lớp DCT123C4</w:t>
      </w:r>
    </w:p>
    <w:p w14:paraId="0ADB7756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240" w:lineRule="auto"/>
        <w:ind w:firstLine="3220" w:firstLineChars="1150"/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MSSV: 3123411057</w:t>
      </w:r>
    </w:p>
    <w:p w14:paraId="28E67993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360" w:lineRule="auto"/>
        <w:jc w:val="left"/>
        <w:rPr>
          <w:rFonts w:cs="Times New Roman"/>
          <w:szCs w:val="26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</w:p>
    <w:p w14:paraId="3727AAD3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360" w:lineRule="auto"/>
        <w:rPr>
          <w:rFonts w:cs="Times New Roman"/>
          <w:szCs w:val="26"/>
        </w:rPr>
      </w:pPr>
    </w:p>
    <w:p w14:paraId="19669D16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360" w:lineRule="auto"/>
        <w:rPr>
          <w:rFonts w:cs="Times New Roman"/>
          <w:szCs w:val="26"/>
        </w:rPr>
      </w:pPr>
    </w:p>
    <w:p w14:paraId="1DEF6DE2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360" w:lineRule="auto"/>
        <w:jc w:val="both"/>
        <w:rPr>
          <w:rFonts w:cs="Times New Roman"/>
          <w:szCs w:val="26"/>
        </w:rPr>
      </w:pPr>
    </w:p>
    <w:p w14:paraId="50772B87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360" w:lineRule="auto"/>
        <w:rPr>
          <w:rFonts w:cs="Times New Roman"/>
          <w:szCs w:val="26"/>
        </w:rPr>
      </w:pPr>
    </w:p>
    <w:p w14:paraId="58E41B84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360" w:lineRule="auto"/>
        <w:rPr>
          <w:rFonts w:cs="Times New Roman"/>
          <w:szCs w:val="26"/>
        </w:rPr>
      </w:pPr>
    </w:p>
    <w:p w14:paraId="32B1636A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360" w:lineRule="auto"/>
        <w:rPr>
          <w:rFonts w:cs="Times New Roman"/>
          <w:szCs w:val="26"/>
        </w:rPr>
      </w:pPr>
    </w:p>
    <w:p w14:paraId="59EFA44F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120" w:after="120" w:line="360" w:lineRule="auto"/>
        <w:rPr>
          <w:rFonts w:hint="default"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 xml:space="preserve">Thành phố Hồ Chí Minh, tháng </w:t>
      </w:r>
      <w:r>
        <w:rPr>
          <w:rFonts w:hint="default" w:cs="Times New Roman"/>
          <w:sz w:val="28"/>
          <w:szCs w:val="28"/>
          <w:lang w:val="en-US"/>
        </w:rPr>
        <w:t>9</w:t>
      </w:r>
      <w:r>
        <w:rPr>
          <w:rFonts w:cs="Times New Roman"/>
          <w:sz w:val="28"/>
          <w:szCs w:val="28"/>
        </w:rPr>
        <w:t xml:space="preserve"> năm 202</w:t>
      </w:r>
      <w:r>
        <w:rPr>
          <w:rFonts w:hint="default" w:cs="Times New Roman"/>
          <w:sz w:val="28"/>
          <w:szCs w:val="28"/>
          <w:lang w:val="en-US"/>
        </w:rPr>
        <w:t>6</w:t>
      </w:r>
    </w:p>
    <w:p w14:paraId="616C47E6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Bài 1. Tạo Tensor cơ bản</w:t>
      </w:r>
    </w:p>
    <w:p w14:paraId="7B23446C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05ABA760">
      <w:pPr>
        <w:spacing w:line="240" w:lineRule="auto"/>
        <w:ind w:left="360" w:right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import torch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= torch.tensor(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[[1, 2, 3],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[4, 5, 6]],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dtype=torch.int32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print("Kích thước:", a.shape)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print("Số chiều:", a.ndim)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print("Kiểu dữ liệu:", a.dtype)</w:t>
      </w:r>
      <w:r>
        <w:rPr>
          <w:rFonts w:hint="default" w:ascii="Calibri" w:hAnsi="Calibri" w:cs="Calibri"/>
          <w:sz w:val="28"/>
          <w:szCs w:val="28"/>
        </w:rPr>
        <w:br w:type="textWrapping"/>
      </w:r>
    </w:p>
    <w:p w14:paraId="61AC8C1D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Kết quả chạy:</w:t>
      </w:r>
    </w:p>
    <w:p w14:paraId="725F7E9F">
      <w:pPr>
        <w:spacing w:line="240" w:lineRule="auto"/>
        <w:ind w:left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tensor([[1, 2, 3],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[4, 5, 6]], dtype=torch.int32)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Kích thước: torch.Size([2, 3])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Số chiều: 2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Kiểu dữ liệu: torch.int32</w:t>
      </w:r>
    </w:p>
    <w:p w14:paraId="53CB325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Nhận xét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:</w:t>
      </w:r>
    </w:p>
    <w:p w14:paraId="37EE92B9">
      <w:pPr>
        <w:jc w:val="both"/>
        <w:rPr>
          <w:sz w:val="28"/>
          <w:szCs w:val="28"/>
        </w:rPr>
      </w:pPr>
      <w:r>
        <w:rPr>
          <w:sz w:val="28"/>
          <w:szCs w:val="28"/>
        </w:rPr>
        <w:t>Tensor a có kích thước 2 × 3, số chiều là 2 và kiểu dữ liệu là torch.int32.</w:t>
      </w:r>
    </w:p>
    <w:p w14:paraId="1837E8CC">
      <w:pPr>
        <w:jc w:val="both"/>
        <w:rPr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Bài 2. Tạo các Tensor thường dùng</w:t>
      </w:r>
    </w:p>
    <w:p w14:paraId="4A66AAE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6ABB8EC4">
      <w:pPr>
        <w:spacing w:line="240" w:lineRule="auto"/>
        <w:ind w:left="360" w:right="360"/>
        <w:jc w:val="both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import torch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torch.manual_seed(42)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= torch.rand(3, 4)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b = torch.randn(3, 4)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c = torch.zeros(2, 3)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d = torch.ones(2, 3)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e = torch.eye(4)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f = torch.full((5, 5), 10)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print("rand:")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print("randn:")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print(b)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print("zeros:")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print(c)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print("ones:")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print(d)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print("eye:")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print("Tensor 5x5 toàn 10:")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print(f)</w:t>
      </w:r>
      <w:r>
        <w:rPr>
          <w:rFonts w:ascii="Consolas" w:hAnsi="Consolas"/>
          <w:sz w:val="28"/>
          <w:szCs w:val="28"/>
        </w:rPr>
        <w:br w:type="textWrapping"/>
      </w:r>
    </w:p>
    <w:p w14:paraId="3EBD6814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Kết quả chạy:</w:t>
      </w:r>
    </w:p>
    <w:p w14:paraId="520F0BCB">
      <w:pPr>
        <w:spacing w:line="240" w:lineRule="auto"/>
        <w:ind w:left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rand: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tensor([[0.8823, 0.9150, 0.3829, 0.9593],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[0.3904, 0.6009, 0.2566, 0.7936],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[0.9408, 0.1332, 0.9346, 0.5936]])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randn: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tensor([[ 2.2082, -0.6380,  0.4617,  0.2674],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[ 0.5349,  0.8094,  1.1103, -1.6898],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[-0.9890,  0.9580,  1.3221,  0.8172]])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zeros: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tensor([[0., 0., 0.],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[0., 0., 0.]])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ones: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tensor([[1., 1., 1.],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[1., 1., 1.]])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eye: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tensor([[1., 0., 0., 0.],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[0., 1., 0., 0.],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[0., 0., 1., 0.],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[0., 0., 0., 1.]])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 5x5 toàn 10: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tensor([[10, 10, 10, 10, 10],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[10, 10, 10, 10, 10],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[10, 10, 10, 10, 10],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[10, 10, 10, 10, 10],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[10, 10, 10, 10, 10]])</w:t>
      </w:r>
    </w:p>
    <w:p w14:paraId="7AA8A97A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Nhận xét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:</w:t>
      </w:r>
    </w:p>
    <w:p w14:paraId="39876106">
      <w:pPr>
        <w:jc w:val="both"/>
        <w:rPr>
          <w:sz w:val="28"/>
          <w:szCs w:val="28"/>
        </w:rPr>
      </w:pPr>
      <w:r>
        <w:rPr>
          <w:sz w:val="28"/>
          <w:szCs w:val="28"/>
        </w:rPr>
        <w:t>torch.rand() sinh các giá trị ngẫu nhiên theo phân phối đều trong khoảng [0, 1). torch.randn() sinh các giá trị theo phân phối chuẩn (mean gần 0, độ lệch chuẩn gần 1). Tensor f là ma trận 5 × 5, mọi phần tử đều bằng 10.</w:t>
      </w:r>
    </w:p>
    <w:p w14:paraId="7DAB5F00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Bài 3. Kiểm tra thông tin Tensor</w:t>
      </w:r>
    </w:p>
    <w:p w14:paraId="612F8892">
      <w:pPr>
        <w:jc w:val="both"/>
        <w:rPr>
          <w:rFonts w:hint="default"/>
          <w:sz w:val="28"/>
          <w:szCs w:val="28"/>
          <w:lang w:val="en-US"/>
        </w:rPr>
      </w:pPr>
      <w:r>
        <w:rPr>
          <w:b/>
          <w:sz w:val="28"/>
          <w:szCs w:val="28"/>
        </w:rPr>
        <w:t>Code</w:t>
      </w:r>
      <w:r>
        <w:rPr>
          <w:rFonts w:hint="default"/>
          <w:b/>
          <w:sz w:val="28"/>
          <w:szCs w:val="28"/>
          <w:lang w:val="en-US"/>
        </w:rPr>
        <w:t>:</w:t>
      </w:r>
    </w:p>
    <w:p w14:paraId="3FE48E6E">
      <w:pPr>
        <w:spacing w:line="240" w:lineRule="auto"/>
        <w:ind w:left="360" w:right="360"/>
        <w:jc w:val="both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import torch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= torch.zeros(2, 3, 4)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print("Tensor:")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print("Shape:", a.shape)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print("Size:", a.size())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print("Number of dimensions:", a.ndim)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print("Data type:", a.dtype)</w:t>
      </w:r>
    </w:p>
    <w:p w14:paraId="10631196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Kết quả chạy:</w:t>
      </w:r>
    </w:p>
    <w:p w14:paraId="58712E39">
      <w:pPr>
        <w:spacing w:line="240" w:lineRule="auto"/>
        <w:ind w:left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Tensor: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tensor([[[0., 0., 0., 0.],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[0., 0., 0., 0.],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[0., 0., 0., 0.]],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[[0., 0., 0., 0.],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[0., 0., 0., 0.],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[0., 0., 0., 0.]]])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Shape: torch.Size([2, 3, 4])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Size: torch.Size([2, 3, 4])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Number of dimensions: 3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Data type: torch.float32</w:t>
      </w:r>
    </w:p>
    <w:p w14:paraId="65D6C7D6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Nhận xét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:</w:t>
      </w:r>
    </w:p>
    <w:p w14:paraId="4AC3F61E">
      <w:pPr>
        <w:jc w:val="both"/>
        <w:rPr>
          <w:sz w:val="28"/>
          <w:szCs w:val="28"/>
        </w:rPr>
      </w:pPr>
      <w:r>
        <w:rPr>
          <w:sz w:val="28"/>
          <w:szCs w:val="28"/>
        </w:rPr>
        <w:t>torch.Size([2, 3, 4]) cho biết Tensor có 3 chiều (3 dimensions). Chiều thứ nhất có 2 phần tử, chiều thứ hai có 3 phần tử và chiều thứ ba có 4 phần tử; tổng cộng 2 × 3 × 4 = 24 phần tử.</w:t>
      </w:r>
    </w:p>
    <w:p w14:paraId="26E5021B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Bài 4. Slicing và Indexing</w:t>
      </w:r>
    </w:p>
    <w:p w14:paraId="7BC3F7C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6B28DE96">
      <w:pPr>
        <w:spacing w:line="240" w:lineRule="auto"/>
        <w:ind w:left="360" w:right="360"/>
        <w:jc w:val="both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import torch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torch.manual_seed(42)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= torch.randn(3, 4, 5)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print("Shape của a:", a.shape)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print("Shape của a[1]:", a[1].shape)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print("Shape của a[1:, 2:4]:", a[1:, 2:4].shape)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# Hai phần tử cuối cùng trên chiều thứ ba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print("Hai phần tử cuối cùng trên chiều thứ ba:")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print(a[:, :, -2:])</w:t>
      </w:r>
    </w:p>
    <w:p w14:paraId="391295B7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Kết quả chạy:</w:t>
      </w:r>
    </w:p>
    <w:p w14:paraId="3B67B3AA">
      <w:pPr>
        <w:spacing w:line="240" w:lineRule="auto"/>
        <w:ind w:left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Shape của a: torch.Size([3, 4, 5])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Shape của a[1]: torch.Size([4, 5])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Shape của a[1:, 2:4]: torch.Size([2, 2, 5])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Hai phần tử cuối cùng trên chiều thứ ba: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tensor([[[-2.1055,  0.6784],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[-0.7521,  1.6487],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[-0.5594, -0.7688],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[-0.4974,  0.4396]],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[[ 1.6806,  1.2791],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[-0.2316,  0.0418],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[-0.8712, -0.2234],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[ 0.3057, -0.7746]],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[[-0.6011,  0.3672],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[ 1.4451,  0.8564],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[ 0.5612, -0.4527],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[ 0.0566,  0.4263]]])</w:t>
      </w:r>
    </w:p>
    <w:p w14:paraId="1B39B0BC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Nhận xét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:</w:t>
      </w:r>
    </w:p>
    <w:p w14:paraId="4D81437C">
      <w:pPr>
        <w:jc w:val="both"/>
        <w:rPr>
          <w:sz w:val="28"/>
          <w:szCs w:val="28"/>
        </w:rPr>
      </w:pPr>
      <w:r>
        <w:rPr>
          <w:sz w:val="28"/>
          <w:szCs w:val="28"/>
        </w:rPr>
        <w:t>a có shape (3, 4, 5). Khi lấy a[1], chiều đầu tiên bị lấy một chỉ số nên shape còn (4, 5). Với a[1:, 2:4], ta lấy 2 phần tử ở chiều thứ nhất và 2 phần tử ở chiều thứ hai, nên shape là (2, 2, 5). Hai phần tử cuối trên chiều thứ ba được lấy bằng a[:, :, -2:].</w:t>
      </w:r>
    </w:p>
    <w:p w14:paraId="23558B93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Bài 5. Reshape và Flatten</w:t>
      </w:r>
    </w:p>
    <w:p w14:paraId="7F1CFFE5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76EBD04A">
      <w:pPr>
        <w:spacing w:line="240" w:lineRule="auto"/>
        <w:ind w:left="360" w:right="360"/>
        <w:jc w:val="both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import torch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torch.manual_seed(42)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= torch.randn(3, 4)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print("Original:")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print("Số phần tử ban đầu:", a.numel())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print("\nFlatten:")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flat = a.ravel()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print(flat)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print("Shape sau flatten:", flat.shape)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print("Số phần tử sau flatten:", flat.numel())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print("\nReshape to 3 x 2 x 2:")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r = a.reshape(3, 2, 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print(r)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print("Shape:", r.shape)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print("Số phần tử:", r.numel())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print("\nReshape to 2 x 6:")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r2 = a.reshape(2, 6)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print(r2)</w:t>
      </w:r>
      <w:r>
        <w:rPr>
          <w:rFonts w:ascii="Consolas" w:hAnsi="Consolas"/>
          <w:sz w:val="28"/>
          <w:szCs w:val="28"/>
        </w:rPr>
        <w:br w:type="textWrapping"/>
      </w:r>
    </w:p>
    <w:p w14:paraId="57D4C5DD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Kết quả chạy:</w:t>
      </w:r>
    </w:p>
    <w:p w14:paraId="7E3EBD01">
      <w:pPr>
        <w:spacing w:line="240" w:lineRule="auto"/>
        <w:ind w:left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Original: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tensor([[ 0.3367,  0.1288,  0.2345,  0.2303],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[-1.1229, -0.1863,  2.2082, -0.6380],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[ 0.4617,  0.2674,  0.5349,  0.8094]])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Số phần tử ban đầu: 12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Flatten: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tensor([ 0.3367,  0.1288,  0.2345,  0.2303, -1.1229, -0.1863,  2.2082, -0.6380,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0.4617,  0.2674,  0.5349,  0.8094])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Shape sau flatten: torch.Size([12])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Số phần tử sau flatten: 12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Reshape to 3 x 2 x 2: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tensor([[[ 0.3367,  0.1288],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[ 0.2345,  0.2303]],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[[-1.1229, -0.1863],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[ 2.2082, -0.6380]],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[[ 0.4617,  0.2674],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[ 0.5349,  0.8094]]])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Shape: torch.Size([3, 2, 2])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Số phần tử: 12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Reshape to 2 x 6: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tensor([[ 0.3367,  0.1288,  0.2345,  0.2303, -1.1229, -0.1863],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[ 2.2082, -0.6380,  0.4617,  0.2674,  0.5349,  0.8094]])</w:t>
      </w:r>
    </w:p>
    <w:p w14:paraId="2DB7CE2E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Nhận xét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:</w:t>
      </w:r>
    </w:p>
    <w:p w14:paraId="7E8CD5D2">
      <w:pPr>
        <w:jc w:val="both"/>
        <w:rPr>
          <w:sz w:val="28"/>
          <w:szCs w:val="28"/>
        </w:rPr>
      </w:pPr>
      <w:r>
        <w:rPr>
          <w:sz w:val="28"/>
          <w:szCs w:val="28"/>
        </w:rPr>
        <w:t>Tensor ban đầu có 3 × 4 = 12 phần tử. Flatten đưa về một chiều nhưng vẫn giữ 12 phần tử. Reshape thành 3 × 2 × 2 hoặc 2 × 6 cũng đều có 12 phần tử. Reshape chỉ thay đổi hình dạng, không thay đổi tổng số phần tử.</w:t>
      </w:r>
    </w:p>
    <w:p w14:paraId="43F74F9D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Bài 6. Phép toán và nhân ma trận</w:t>
      </w:r>
    </w:p>
    <w:p w14:paraId="4360DB0F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25314FF2">
      <w:pPr>
        <w:spacing w:line="240" w:lineRule="auto"/>
        <w:ind w:left="360" w:right="360"/>
        <w:jc w:val="both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import torch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torch.manual_seed(42)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= torch.randn(2, 3)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b = torch.randn(2, 3)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print("a:")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print("b:")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print(b)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print("\na + b:")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 + b)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print("\na / b:")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 / b)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print("\na^2:")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 ** 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print("\na * b (nhân từng phần tử):")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 * b)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print("\na @ b.T (nhân ma trận):")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 @ b.T)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print("Shape của a @ b.T:", (a @ b.T).shape)</w:t>
      </w:r>
      <w:r>
        <w:rPr>
          <w:rFonts w:hint="default" w:ascii="Calibri" w:hAnsi="Calibri" w:cs="Calibri"/>
          <w:sz w:val="28"/>
          <w:szCs w:val="28"/>
        </w:rPr>
        <w:br w:type="textWrapping"/>
      </w:r>
    </w:p>
    <w:p w14:paraId="262F788D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Kết quả chạy:</w:t>
      </w:r>
    </w:p>
    <w:p w14:paraId="75DE13E7">
      <w:pPr>
        <w:spacing w:line="240" w:lineRule="auto"/>
        <w:ind w:left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tensor([[ 0.3367,  0.1288,  0.2345],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[ 0.2303, -1.1229, -0.1863]])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b: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tensor([[ 2.2082, -0.6380,  0.4617],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[ 0.2674,  0.5349,  0.8094]])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+ b: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tensor([[ 2.5449, -0.5092,  0.6961],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[ 0.4977, -0.5880,  0.6230]])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/ b: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tensor([[ 0.1525, -0.2019,  0.5079],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[ 0.8615, -2.0992, -0.2302]])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a^2: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tensor([[0.1134, 0.0166, 0.0550],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[0.0531, 1.2608, 0.0347]])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* b (nhân từng phần tử):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tensor([[ 0.7435, -0.0822,  0.1082],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[ 0.0616, -0.6006, -0.1508]])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@ b.T (nhân ma trận):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tensor([[ 0.7695,  0.3487],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[ 1.1390, -0.6898]])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Shape của a @ b.T: torch.Size([2, 2])</w:t>
      </w:r>
    </w:p>
    <w:p w14:paraId="17B2F647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Nhận xét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:</w:t>
      </w:r>
    </w:p>
    <w:p w14:paraId="739C34D2">
      <w:pPr>
        <w:jc w:val="both"/>
        <w:rPr>
          <w:sz w:val="28"/>
          <w:szCs w:val="28"/>
        </w:rPr>
      </w:pPr>
      <w:r>
        <w:rPr>
          <w:sz w:val="28"/>
          <w:szCs w:val="28"/>
        </w:rPr>
        <w:t>a * b là phép nhân từng phần tử (element-wise), nên hai Tensor phải có shape tương thích. a @ b.T là phép nhân ma trận; a có shape (2, 3), b.T có shape (3, 2), nên kết quả có shape (2, 2).</w:t>
      </w:r>
    </w:p>
    <w:p w14:paraId="14B5E1FC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Bài 7. Các hàm thống kê trên Tensor</w:t>
      </w:r>
    </w:p>
    <w:p w14:paraId="6CC6D6D4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7F5C0D92">
      <w:pPr>
        <w:spacing w:line="240" w:lineRule="auto"/>
        <w:ind w:left="360" w:right="360"/>
        <w:jc w:val="both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import torch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torch.manual_seed(42)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= torch.randn(3, 4)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print("a:")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print("\nMean theo cột (dim=0):")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print(torch.mean(a, dim=0))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print("\nStandard deviation theo cột (dim=0):")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print(torch.std(a, dim=0))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print("\nCumulative sum theo dim=0:")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print(torch.cumsum(a, dim=0))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print("\nMean theo hàng (dim=1):")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print(torch.mean(a, dim=1))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print("\nStandard deviation theo hàng (dim=1):")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print(torch.std(a, dim=1))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print("\nCumulative sum theo dim=1:")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print(torch.cumsum(a, dim=1))</w:t>
      </w:r>
      <w:r>
        <w:rPr>
          <w:rFonts w:hint="default" w:ascii="Calibri" w:hAnsi="Calibri" w:cs="Calibri"/>
          <w:sz w:val="28"/>
          <w:szCs w:val="28"/>
        </w:rPr>
        <w:br w:type="textWrapping"/>
      </w:r>
    </w:p>
    <w:p w14:paraId="37634F5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Kết quả chạy:</w:t>
      </w:r>
    </w:p>
    <w:p w14:paraId="6BD3ECC4">
      <w:pPr>
        <w:spacing w:line="240" w:lineRule="auto"/>
        <w:ind w:left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tensor([[ 0.3367,  0.1288,  0.2345,  0.2303],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[-1.1229, -0.1863,  2.2082, -0.6380],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[ 0.4617,  0.2674,  0.5349,  0.8094]])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Mean theo cột (dim=0):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tensor([-0.1082,  0.0699,  0.9925,  0.1339])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Standard deviation theo cột (dim=0):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tensor([0.8810, 0.2325, 1.0635, 0.7285])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Cumulative sum theo dim=0: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tensor([[ 0.3367,  0.1288,  0.2345,  0.2303],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[-0.7862, -0.0575,  2.4427, -0.4077],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[-0.3245,  0.2098,  2.9776,  0.4017]])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Mean theo hàng (dim=1):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tensor([0.2326, 0.0653, 0.5183])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Standard deviation theo hàng (dim=1):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tensor([0.0849, 1.4789, 0.2245])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Cumulative sum theo dim=1: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tensor([[ 0.3367,  0.4655,  0.7000,  0.9303],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[-1.1229, -1.3092,  0.8990,  0.2610],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[ 0.4617,  0.7290,  1.2639,  2.0733]])</w:t>
      </w:r>
    </w:p>
    <w:p w14:paraId="3DDDAFBC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Nhận xét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:</w:t>
      </w:r>
    </w:p>
    <w:p w14:paraId="3D5CCD74">
      <w:pPr>
        <w:jc w:val="both"/>
        <w:rPr>
          <w:sz w:val="28"/>
          <w:szCs w:val="28"/>
        </w:rPr>
      </w:pPr>
      <w:r>
        <w:rPr>
          <w:sz w:val="28"/>
          <w:szCs w:val="28"/>
        </w:rPr>
        <w:t>dim=0 thực hiện phép tính theo chiều đầu tiên, vì vậy với Tensor 3 × 4, mean/std cho ra 4 giá trị tương ứng 4 cột; cumsum tạo Tensor 3 × 4 tích lũy theo chiều hàng. dim=1 thực hiện theo chiều thứ hai, nên mean/std cho ra 3 giá trị tương ứng 3 hàng và cumsum tích lũy theo từng hàng.</w:t>
      </w:r>
    </w:p>
    <w:p w14:paraId="1A295E1A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Bài 8. Autograd cơ bản</w:t>
      </w:r>
    </w:p>
    <w:p w14:paraId="3EC7EB67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5FC61150">
      <w:pPr>
        <w:spacing w:line="240" w:lineRule="auto"/>
        <w:ind w:left="360" w:right="360"/>
        <w:jc w:val="both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import torch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# y = x^2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 = torch.tensor(3.6,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 = x * x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y.backward()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print("Trường hợp y = x^2")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print("x =", x)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print("y =", y)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print("x.grad =", x.grad)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# y = 3*x^2 + 2*x + 1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x2 = torch.tensor(3.6,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y2 = 3 * x2**2 + 2 * x2 + 1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y2.backward()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print("\nTrường hợp y = 3*x^2 + 2*x + 1")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print("x =", x2)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print("y =", y2)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print("x.grad =", x2.grad)</w:t>
      </w:r>
    </w:p>
    <w:p w14:paraId="6364DFBC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Kết quả chạy:</w:t>
      </w:r>
    </w:p>
    <w:p w14:paraId="39CEF512">
      <w:pPr>
        <w:spacing w:line="240" w:lineRule="auto"/>
        <w:ind w:left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Trường hợp y = x^2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 = tensor(3.6000,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 = tensor(12.9600, grad_fn=&lt;MulBackward0&gt;)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x.grad = tensor(7.2000)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Trường hợp y = 3*x^2 + 2*x + 1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 = tensor(3.6000,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 = tensor(47.0800, grad_fn=&lt;AddBackward0&gt;)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x.grad = tensor(23.6000)</w:t>
      </w:r>
    </w:p>
    <w:p w14:paraId="58D8FF5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Nhận xét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:</w:t>
      </w:r>
    </w:p>
    <w:p w14:paraId="0220FD25">
      <w:pPr>
        <w:jc w:val="both"/>
        <w:rPr>
          <w:sz w:val="28"/>
          <w:szCs w:val="28"/>
        </w:rPr>
      </w:pPr>
      <w:r>
        <w:rPr>
          <w:sz w:val="28"/>
          <w:szCs w:val="28"/>
        </w:rPr>
        <w:t>Với y = x², đạo hàm dy/dx = 2x. Tại x = 3.6, đạo hàm bằng 7.2, trùng với x.grad. Với y = 3x² + 2x + 1, dy/dx = 6x + 2; tại x = 3.6 bằng 23.6, và kết quả autograd cũng cho 23.6.</w:t>
      </w:r>
    </w:p>
    <w:p w14:paraId="35789ADC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C0D9D2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Bài 9. Gradient Descent tìm hệ số đa thức</w:t>
      </w:r>
    </w:p>
    <w:p w14:paraId="57F7AEA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08BF36AB">
      <w:pPr>
        <w:spacing w:line="240" w:lineRule="auto"/>
        <w:ind w:left="360" w:right="360"/>
        <w:jc w:val="both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import numpy as np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import torch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np.random.seed(42)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torch.manual_seed(42)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polynomial = np.poly1d([1, 2, 3])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N = 20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 = np.random.randn(N, 1) * 5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 = polynomial(X)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XX = np.hstack([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X * X,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X,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np.ones_like(X)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w = torch.randn(3, 1,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 = torch.tensor(XX, dtype=torch.float32)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 = torch.tensor(Y, dtype=torch.float32)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optimizer = torch.optim.NAdam([w], lr=0.01)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print("Initial coefficients:")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print(w)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for epoch in range(1000):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optimizer.zero_grad()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y_pred = x @ w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mse = torch.mean(torch.square(y - y_pred))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mse.backward()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optimizer.step()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print("Learned coefficients:")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print(w)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print("Final MSE:", mse.item())</w:t>
      </w:r>
      <w:r>
        <w:rPr>
          <w:rFonts w:ascii="Consolas" w:hAnsi="Consolas"/>
          <w:sz w:val="28"/>
          <w:szCs w:val="28"/>
        </w:rPr>
        <w:br w:type="textWrapping"/>
      </w:r>
    </w:p>
    <w:p w14:paraId="4D7125E4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Kết quả chạy:</w:t>
      </w:r>
    </w:p>
    <w:p w14:paraId="08D1D253">
      <w:pPr>
        <w:spacing w:line="240" w:lineRule="auto"/>
        <w:ind w:left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Initial coefficients: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tensor([[0.3367],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[0.1288],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[0.2345]],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Learned coefficients: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tensor([[1.0087],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[2.0033],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[2.5330]],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Final MSE: 0.13043160736560822</w:t>
      </w:r>
    </w:p>
    <w:p w14:paraId="4982029A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Nhận xét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:</w:t>
      </w:r>
    </w:p>
    <w:p w14:paraId="1CBF75DF">
      <w:pPr>
        <w:jc w:val="both"/>
        <w:rPr>
          <w:sz w:val="28"/>
          <w:szCs w:val="28"/>
        </w:rPr>
      </w:pPr>
      <w:r>
        <w:rPr>
          <w:sz w:val="28"/>
          <w:szCs w:val="28"/>
        </w:rPr>
        <w:t>Ba hệ số học được xấp xỉ [1, 2, 3], sai số nhỏ do tối ưu số và dữ liệu ngẫu nhiên. optimizer.zero_grad() xóa gradient của vòng lặp trước. mse.backward() tính gradient của hàm mất mát theo các hệ số w. optimizer.step() cập nhật w theo gradient và learning rate.</w:t>
      </w:r>
    </w:p>
    <w:p w14:paraId="284A216F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Bài 10. Giải hệ phương trình bằng Autograd</w:t>
      </w:r>
    </w:p>
    <w:p w14:paraId="1AC4BD5C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27CB0695">
      <w:pPr>
        <w:spacing w:line="240" w:lineRule="auto"/>
        <w:ind w:left="360" w:right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import torch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torch.manual_seed(42)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= torch.tensor(torch.rand(()).item(),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B = torch.tensor(torch.rand(()).item(),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C = torch.tensor(torch.rand(()).item(),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D = torch.tensor(torch.rand(()).item(),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EPOCHS = 2000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optimizer = torch.optim.NAdam([A, B, C, D], lr=0.01)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for _ in range(EPOCHS):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y1 = A + B - 9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y2 = C - D - 1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y3 = A + C - 8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y4 = B - D - 2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sqerr = y1*y1 + y2*y2 + y3*y3 + y4*y4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optimizer.zero_grad()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sqerr.backward()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optimizer.step()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print("A =", A.item())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print("B =", B.item())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print("C =", C.item())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print("D =", D.item())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print("\nKiểm tra:")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print("A + B =", (A+B).item())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print("C - D =", (C-D).item())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print("A + C =", (A+C).item())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print("B - D =", (B-D).item())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print("Tổng sai số bình phương =", sqerr.item())</w:t>
      </w:r>
    </w:p>
    <w:p w14:paraId="700A5E18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Kết quả chạy:</w:t>
      </w:r>
    </w:p>
    <w:p w14:paraId="5096207B">
      <w:pPr>
        <w:spacing w:line="240" w:lineRule="auto"/>
        <w:ind w:left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 = 4.638497829437256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B = 4.361452102661133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C = 3.361468553543091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D = 2.361457109451294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Kiểm tra: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+ B = 8.999950408935547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C - D = 1.0000114440917969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+ C = 7.999966621398926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B - D = 1.9999949932098389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Tổng sai số bình phương = 3.729439868038753e-09</w:t>
      </w:r>
    </w:p>
    <w:p w14:paraId="0B9E5A96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Nhận xét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:</w:t>
      </w:r>
    </w:p>
    <w:p w14:paraId="16CFEF80">
      <w:pPr>
        <w:jc w:val="both"/>
        <w:rPr>
          <w:sz w:val="28"/>
          <w:szCs w:val="28"/>
        </w:rPr>
      </w:pPr>
      <w:r>
        <w:rPr>
          <w:sz w:val="28"/>
          <w:szCs w:val="28"/>
        </w:rPr>
        <w:t>Bốn phương trình không độc lập hoàn toàn. Từ A+B=9, C-D=1, A+C=8 và B-D=2, phương trình thứ tư là hệ quả của ba phương trình còn lại. Có thể đặt A=t, suy ra B=9-t, C=8-t và D=7-t. Vì có một biến tự do t nên bài toán có vô số nghiệm. Kết quả tối ưu bằng autograd là một nghiệm cụ thể trong tập nghiệm đó.</w:t>
      </w:r>
    </w:p>
    <w:p w14:paraId="0D74DCF2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Bài 11. Bài tập áp dụng</w:t>
      </w:r>
    </w:p>
    <w:p w14:paraId="65F1B1FF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031D2327">
      <w:pPr>
        <w:spacing w:line="240" w:lineRule="auto"/>
        <w:ind w:left="360" w:right="360"/>
        <w:jc w:val="both"/>
        <w:rPr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import numpy as np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import torch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# 1. Tensor X có 24 phần tử và reshape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 = torch.arange(1, 25)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print("X ban đầu:", X)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print("4 x 6:")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print(X.reshape(4, 6))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print("2 x 12:")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print(X.reshape(2, 12))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print("2 x 3 x 4:")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print(X.reshape(2, 3, 4))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# 2. Hai Tensor A, B kích thước 3 x 4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torch.manual_seed(42)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= torch.randn(3, 4)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B = torch.randn(3, 4)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print("\nA:")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print("B:")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print(B)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print("A + B:")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 + B)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print("A * B:")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 * B)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print("A / B:")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print(A / B)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print("Trung bình theo cột:")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print(torch.mean(A, dim=0))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print("Độ lệch chuẩn theo cột:")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print(torch.std(A, dim=0))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# 3. y = 2x^2 + 5x + 3 tại x = 2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 = torch.tensor(2.0,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 = 2*x**2 + 5*x + 3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y.backward()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print("\ny = 2x^2 + 5x + 3")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print("y tại x=2:", y.item())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print("dy/dx bằng autograd:", x.grad.item())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print("dy/dx thủ công = 4x + 5 =", 4*2 + 5)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# 4. Huấn luyện đa thức y = 2x^2 - 3x + 5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np.random.seed(42)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torch.manual_seed(42)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N = 20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X_np = np.random.randn(N, 1) * 5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Y_np = 2 * X_np**2 - 3 * X_np + 5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XX = np.hstack([X_np**2, X_np, np.ones_like(X_np)])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w = torch.randn(3, 1,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x_train = torch.tensor(XX, dtype=torch.float32)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y_train = torch.tensor(Y_np, dtype=torch.float32)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optimizer = torch.optim.NAdam([w], lr=0.01)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for epoch in range(1000):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optimizer.zero_grad()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y_pred = x_train @ w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mse = torch.mean((y_train - y_pred)**2)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mse.backward()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optimizer.step()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print("\nHệ số tìm được cho y = 2x^2 - 3x + 5:")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print(w)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print("Final MSE:", mse.item())</w:t>
      </w:r>
      <w:r>
        <w:rPr>
          <w:rFonts w:ascii="Consolas" w:hAnsi="Consolas"/>
          <w:sz w:val="28"/>
          <w:szCs w:val="28"/>
        </w:rPr>
        <w:br w:type="textWrapping"/>
      </w:r>
    </w:p>
    <w:p w14:paraId="749CA9A6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Kết quả chạy:</w:t>
      </w:r>
    </w:p>
    <w:p w14:paraId="6CC74E63">
      <w:pPr>
        <w:spacing w:line="240" w:lineRule="auto"/>
        <w:ind w:left="36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X ban đầu: tensor([ 1,  2,  3,  4,  5,  6,  7,  8,  9, 10, 11, 12, 13, 14, 15, 16, 17, 18,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19, 20, 21, 22, 23, 24])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4 x 6: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tensor([[ 1,  2,  3,  4,  5,  6],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[ 7,  8,  9, 10, 11, 12],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[13, 14, 15, 16, 17, 18],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[19, 20, 21, 22, 23, 24]])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2 x 12: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tensor([[ 1,  2,  3,  4,  5,  6,  7,  8,  9, 10, 11, 12],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[13, 14, 15, 16, 17, 18, 19, 20, 21, 22, 23, 24]])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2 x 3 x 4: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tensor([[[ 1,  2,  3,  4],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[ 5,  6,  7,  8],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[ 9, 10, 11, 12]],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[[13, 14, 15, 16],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[17, 18, 19, 20],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 [21, 22, 23, 24]]])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tensor([[ 0.3367,  0.1288,  0.2345,  0.2303],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[-1.1229, -0.1863,  2.2082, -0.6380],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[ 0.4617,  0.2674,  0.5349,  0.8094]])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B: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tensor([[ 1.1103, -1.6898, -0.9890,  0.9580],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[ 1.3221,  0.8172, -0.7658, -0.7506],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[ 1.3525,  0.6863, -0.3278,  0.7950]])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+ B: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tensor([[ 1.4470, -1.5610, -0.7545,  1.1883],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[ 0.1993,  0.6309,  1.4424, -1.3886],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[ 1.8142,  0.9537,  0.2071,  1.6043]])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* B: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tensor([[ 0.3738, -0.2177, -0.2319,  0.2207],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[-1.4846, -0.1523, -1.6911,  0.4789],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[ 0.6244,  0.1835, -0.1753,  0.6434]])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/ B: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tensor([[ 0.3032, -0.0762, -0.2371,  0.2404],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[-0.8493, -0.2280, -2.8834,  0.8500],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[ 0.3413,  0.3895, -1.6320,  1.0181]])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Trung bình theo cột: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tensor([-0.1082,  0.0699,  0.9925,  0.1339])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Độ lệch chuẩn theo cột: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tensor([0.8810, 0.2325, 1.0635, 0.7285])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 = 2x^2 + 5x + 3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y tại x=2: 21.0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dy/dx bằng autograd: 13.0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dy/dx thủ công = 4x + 5 = 13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Hệ số tìm được cho y = 2x^2 - 3x + 5: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tensor([[ 2.0462],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[-2.8942],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 xml:space="preserve">        [ 2.7752]], requires_grad=True)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Final MSE: 3.128410577774048</w:t>
      </w:r>
    </w:p>
    <w:p w14:paraId="6043520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Nhận xét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:</w:t>
      </w:r>
    </w:p>
    <w:p w14:paraId="1E8200D1">
      <w:pPr>
        <w:jc w:val="both"/>
        <w:rPr>
          <w:sz w:val="28"/>
          <w:szCs w:val="28"/>
        </w:rPr>
      </w:pPr>
      <w:r>
        <w:rPr>
          <w:sz w:val="28"/>
          <w:szCs w:val="28"/>
        </w:rPr>
        <w:t>X có 24 phần tử nên có thể reshape thành 4×6, 2×12 hoặc 2×3×4 vì tất cả đều có 24 phần tử. A+B và A*B là phép cộng/nhân từng phần tử. Mean và std với dim=0 cho kết quả theo 4 cột. Với y=2x²+5x+3, dy/dx=4x+5 nên tại x=2 bằng 13, trùng với autograd. Ở phần huấn luyện, ba hệ số học được xấp xỉ [2, -3, 5].</w:t>
      </w:r>
    </w:p>
    <w:p w14:paraId="2545D276"/>
    <w:p w14:paraId="7117A30B"/>
    <w:sectPr>
      <w:pgSz w:w="11906" w:h="16838"/>
      <w:pgMar w:top="1440" w:right="1800" w:bottom="1440" w:left="1800" w:header="720" w:footer="720" w:gutter="0"/>
      <w:pgBorders w:display="firstPage"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DD010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B7F5233"/>
    <w:rsid w:val="42DD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360" w:lineRule="auto"/>
      <w:jc w:val="center"/>
    </w:pPr>
    <w:rPr>
      <w:rFonts w:ascii="Times New Roman" w:hAnsi="Times New Roman" w:eastAsiaTheme="minorHAnsi" w:cstheme="minorBidi"/>
      <w:kern w:val="2"/>
      <w:sz w:val="26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2026-09-23T02:54:00Z</dcterms:created>
  <dc:creator>Đỗ Phú Dương</dc:creator>
  <cp:lastModifiedBy>Đỗ Phú Dương</cp:lastModifiedBy>
  <dcterms:modified xsi:type="dcterms:W3CDTF">2026-09-23T06:28:25Z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37ADCF259D95423FA84AE3AB85B182CA_11</vt:lpwstr>
  </property>
  <property fmtid="{D5CDD505-2E9C-101B-9397-08002B2CF9AE}" pid="4" name="KSOTemplateDocerSaveRecord">
    <vt:lpwstr>eyJoZGlkIjoiMzkwNTA4NzMzMjVhYWI1ODI2YWZlZjY1MjNkZGM3ZWIiLCJ1c2VySWQiOiIxMzc0Mzk2NDA2MTAzIn0=</vt:lpwstr>
  </property>
</Properties>
</file>